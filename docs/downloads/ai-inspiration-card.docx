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74817A">
      <w:pPr>
        <w:pStyle w:val="3"/>
        <w:jc w:val="center"/>
      </w:pPr>
      <w:r>
        <w:t>AI</w:t>
      </w:r>
      <w:r>
        <w:rPr>
          <w:rFonts w:hint="eastAsia" w:eastAsia="宋体"/>
          <w:lang w:val="en-US" w:eastAsia="zh-CN"/>
        </w:rPr>
        <w:t>灵感</w:t>
      </w:r>
      <w:r>
        <w:t>卡</w:t>
      </w:r>
    </w:p>
    <w:p w14:paraId="2ACE46A5">
      <w:pPr>
        <w:ind w:left="3740" w:leftChars="100" w:hanging="3520" w:hangingChars="1600"/>
        <w:jc w:val="both"/>
      </w:pPr>
      <w:r>
        <w:br w:type="textWrapping"/>
      </w:r>
      <w:bookmarkStart w:id="0" w:name="_GoBack"/>
      <w:bookmarkEnd w:id="0"/>
      <w:r>
        <w:t>从发现问题，到设计你的第一个AI作品</w:t>
      </w:r>
    </w:p>
    <w:p w14:paraId="2A645741">
      <w:pPr>
        <w:pStyle w:val="4"/>
      </w:pPr>
      <w:r>
        <w:t>一、项目基本信息</w:t>
      </w:r>
    </w:p>
    <w:p w14:paraId="5244B90F">
      <w:r>
        <w:t>项目小名：____________________________</w:t>
      </w:r>
      <w:r>
        <w:br w:type="textWrapping"/>
      </w:r>
      <w:r>
        <w:br w:type="textWrapping"/>
      </w:r>
      <w:r>
        <w:t>我的名字：____________________________</w:t>
      </w:r>
      <w:r>
        <w:br w:type="textWrapping"/>
      </w:r>
      <w:r>
        <w:br w:type="textWrapping"/>
      </w:r>
      <w:r>
        <w:t>完成时间：______年____月____日</w:t>
      </w:r>
      <w:r>
        <w:br w:type="textWrapping"/>
      </w:r>
      <w:r>
        <w:br w:type="textWrapping"/>
      </w:r>
      <w:r>
        <w:t>我想创造的作品类型：</w:t>
      </w:r>
      <w:r>
        <w:br w:type="textWrapping"/>
      </w:r>
      <w:r>
        <w:br w:type="textWrapping"/>
      </w:r>
      <w:r>
        <w:t>□ AI游戏</w:t>
      </w:r>
      <w:r>
        <w:br w:type="textWrapping"/>
      </w:r>
      <w:r>
        <w:t>□ AI智能体 Agent</w:t>
      </w:r>
      <w:r>
        <w:br w:type="textWrapping"/>
      </w:r>
      <w:r>
        <w:t>□ AI网站</w:t>
      </w:r>
      <w:r>
        <w:br w:type="textWrapping"/>
      </w:r>
      <w:r>
        <w:t>□ AI工具</w:t>
      </w:r>
      <w:r>
        <w:br w:type="textWrapping"/>
      </w:r>
      <w:r>
        <w:t>□ AI应用</w:t>
      </w:r>
      <w:r>
        <w:br w:type="textWrapping"/>
      </w:r>
      <w:r>
        <w:t>□ 其他：________________</w:t>
      </w:r>
    </w:p>
    <w:p w14:paraId="5B2CA27C">
      <w:pPr>
        <w:pStyle w:val="4"/>
      </w:pPr>
      <w:r>
        <w:t>二、我的创造灵感来源（必选）</w:t>
      </w:r>
    </w:p>
    <w:p w14:paraId="446589A5">
      <w:r>
        <w:t>我的想法来自哪里？（选择一种或多种）</w:t>
      </w:r>
      <w:r>
        <w:br w:type="textWrapping"/>
      </w:r>
      <w:r>
        <w:br w:type="textWrapping"/>
      </w:r>
      <w:r>
        <w:t>□ 真实问题</w:t>
      </w:r>
      <w:r>
        <w:br w:type="textWrapping"/>
      </w:r>
      <w:r>
        <w:t>我在生活、学习中遇到了不方便，希望创造一个解决方案。</w:t>
      </w:r>
      <w:r>
        <w:br w:type="textWrapping"/>
      </w:r>
      <w:r>
        <w:br w:type="textWrapping"/>
      </w:r>
      <w:r>
        <w:t>□ 好奇想象</w:t>
      </w:r>
      <w:r>
        <w:br w:type="textWrapping"/>
      </w:r>
      <w:r>
        <w:t>我想象未来会有什么神奇的东西，希望把它创造出来。</w:t>
      </w:r>
      <w:r>
        <w:br w:type="textWrapping"/>
      </w:r>
      <w:r>
        <w:br w:type="textWrapping"/>
      </w:r>
      <w:r>
        <w:t>□ 观察他人</w:t>
      </w:r>
      <w:r>
        <w:br w:type="textWrapping"/>
      </w:r>
      <w:r>
        <w:t>我发现别人遇到了问题，希望帮助他们。</w:t>
      </w:r>
      <w:r>
        <w:br w:type="textWrapping"/>
      </w:r>
      <w:r>
        <w:br w:type="textWrapping"/>
      </w:r>
      <w:r>
        <w:t>□ 兴趣热爱</w:t>
      </w:r>
      <w:r>
        <w:br w:type="textWrapping"/>
      </w:r>
      <w:r>
        <w:t>我喜欢某个领域，希望用AI创造新的作品。</w:t>
      </w:r>
      <w:r>
        <w:br w:type="textWrapping"/>
      </w:r>
      <w:r>
        <w:br w:type="textWrapping"/>
      </w:r>
      <w:r>
        <w:t>□ 模仿改进</w:t>
      </w:r>
      <w:r>
        <w:br w:type="textWrapping"/>
      </w:r>
      <w:r>
        <w:t>参考已有作品，并加入自己的新想法。</w:t>
      </w:r>
      <w:r>
        <w:br w:type="textWrapping"/>
      </w:r>
      <w:r>
        <w:br w:type="textWrapping"/>
      </w:r>
      <w:r>
        <w:t>□ 跨界组合</w:t>
      </w:r>
      <w:r>
        <w:br w:type="textWrapping"/>
      </w:r>
      <w:r>
        <w:t>把两个或多个不同领域结合，创造新的东西。</w:t>
      </w:r>
      <w:r>
        <w:br w:type="textWrapping"/>
      </w:r>
      <w:r>
        <w:br w:type="textWrapping"/>
      </w:r>
      <w:r>
        <w:br w:type="textWrapping"/>
      </w:r>
      <w:r>
        <w:t>我的灵感来源：</w:t>
      </w:r>
      <w:r>
        <w:br w:type="textWrapping"/>
      </w:r>
      <w:r>
        <w:br w:type="textWrapping"/>
      </w:r>
      <w:r>
        <w:t>____________________________________</w:t>
      </w:r>
      <w:r>
        <w:br w:type="textWrapping"/>
      </w:r>
      <w:r>
        <w:br w:type="textWrapping"/>
      </w:r>
      <w:r>
        <w:t>____________________________________</w:t>
      </w:r>
    </w:p>
    <w:p w14:paraId="6DBB3CA5">
      <w:pPr>
        <w:pStyle w:val="4"/>
      </w:pPr>
      <w:r>
        <w:t>三、发现问题（为什么创造？）</w:t>
      </w:r>
    </w:p>
    <w:p w14:paraId="7E077CF6">
      <w:r>
        <w:t>谁遇到了什么问题？</w:t>
      </w:r>
      <w:r>
        <w:br w:type="textWrapping"/>
      </w:r>
      <w:r>
        <w:br w:type="textWrapping"/>
      </w:r>
      <w:r>
        <w:t>格式：</w:t>
      </w:r>
      <w:r>
        <w:br w:type="textWrapping"/>
      </w:r>
      <w:r>
        <w:br w:type="textWrapping"/>
      </w:r>
      <w:r>
        <w:t>谁 + 遇到什么麻烦 + 需要什么帮助</w:t>
      </w:r>
      <w:r>
        <w:br w:type="textWrapping"/>
      </w:r>
      <w:r>
        <w:br w:type="textWrapping"/>
      </w:r>
      <w:r>
        <w:br w:type="textWrapping"/>
      </w:r>
      <w:r>
        <w:t>我的问题：</w:t>
      </w:r>
      <w:r>
        <w:br w:type="textWrapping"/>
      </w:r>
      <w:r>
        <w:br w:type="textWrapping"/>
      </w:r>
      <w:r>
        <w:t>____________________________________</w:t>
      </w:r>
      <w:r>
        <w:br w:type="textWrapping"/>
      </w:r>
      <w:r>
        <w:br w:type="textWrapping"/>
      </w:r>
      <w:r>
        <w:t>____________________________________</w:t>
      </w:r>
      <w:r>
        <w:br w:type="textWrapping"/>
      </w:r>
      <w:r>
        <w:br w:type="textWrapping"/>
      </w:r>
      <w:r>
        <w:br w:type="textWrapping"/>
      </w:r>
      <w:r>
        <w:t>这个问题为什么值得解决？</w:t>
      </w:r>
      <w:r>
        <w:br w:type="textWrapping"/>
      </w:r>
      <w:r>
        <w:br w:type="textWrapping"/>
      </w:r>
      <w:r>
        <w:t>____________________________________</w:t>
      </w:r>
    </w:p>
    <w:sectPr>
      <w:pgSz w:w="12240" w:h="15840"/>
      <w:pgMar w:top="864" w:right="1008" w:bottom="864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75303B"/>
    <w:rsid w:val="229F6F18"/>
    <w:rsid w:val="3C1865F7"/>
    <w:rsid w:val="70F05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523</Words>
  <Characters>1059</Characters>
  <Lines>0</Lines>
  <Paragraphs>0</Paragraphs>
  <TotalTime>0</TotalTime>
  <ScaleCrop>false</ScaleCrop>
  <LinksUpToDate>false</LinksUpToDate>
  <CharactersWithSpaces>1080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Hsiung, Q. R.(Wind)</cp:lastModifiedBy>
  <dcterms:modified xsi:type="dcterms:W3CDTF">2026-08-12T19:15:33Z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eyJoZGlkIjoiNDUwMTFkMDI3ZjBmZjczM2Q3M2EwOGI5M2VjYzUzMDkiLCJ1c2VySWQiOiIyNjU4OTQwNjMifQ==</vt:lpwstr>
  </property>
  <property fmtid="{D5CDD505-2E9C-101B-9397-08002B2CF9AE}" pid="3" name="KSOProductBuildVer">
    <vt:lpwstr>2052-12.1.0.28043</vt:lpwstr>
  </property>
  <property fmtid="{D5CDD505-2E9C-101B-9397-08002B2CF9AE}" pid="4" name="ICV">
    <vt:lpwstr>42104D28A5C94C4DBB4A7D534C8FAA97_12</vt:lpwstr>
  </property>
</Properties>
</file>