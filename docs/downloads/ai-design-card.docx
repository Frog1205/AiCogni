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A7EF8">
      <w:pPr>
        <w:pStyle w:val="3"/>
        <w:jc w:val="center"/>
      </w:pPr>
      <w:r>
        <w:t>AI创造说明书</w:t>
      </w:r>
    </w:p>
    <w:p w14:paraId="1FFDA8A8">
      <w:pPr>
        <w:jc w:val="center"/>
      </w:pPr>
      <w:r>
        <w:t>AI Creation Document</w:t>
      </w:r>
      <w:r>
        <w:br w:type="textWrapping"/>
      </w:r>
      <w:r>
        <w:t>把你的想法告诉AI，让AI帮助你创造游戏、网站、智能体和工具</w:t>
      </w:r>
    </w:p>
    <w:p w14:paraId="1036746E">
      <w:pPr>
        <w:pStyle w:val="4"/>
      </w:pPr>
      <w:r>
        <w:t>一、项目基本信息</w:t>
      </w:r>
    </w:p>
    <w:p w14:paraId="5B259458">
      <w:r>
        <w:t>项目名称：____________________________</w:t>
      </w:r>
      <w:r>
        <w:br w:type="textWrapping"/>
      </w:r>
      <w:r>
        <w:br w:type="textWrapping"/>
      </w:r>
      <w:r>
        <w:t>创造者：____________________________</w:t>
      </w:r>
      <w:r>
        <w:br w:type="textWrapping"/>
      </w:r>
      <w:r>
        <w:br w:type="textWrapping"/>
      </w:r>
      <w:r>
        <w:t>完成时间：______年____月____日</w:t>
      </w:r>
      <w:r>
        <w:br w:type="textWrapping"/>
      </w:r>
      <w:r>
        <w:br w:type="textWrapping"/>
      </w:r>
      <w:r>
        <w:t>项目类型（选择）：</w:t>
      </w:r>
      <w:r>
        <w:br w:type="textWrapping"/>
      </w:r>
      <w:r>
        <w:t>□ AI游戏   □ AI智能体 Agent   □ AI网站</w:t>
      </w:r>
      <w:r>
        <w:br w:type="textWrapping"/>
      </w:r>
      <w:r>
        <w:t>□ AI工具   □ AI应用   □ 其他：____________</w:t>
      </w:r>
    </w:p>
    <w:p w14:paraId="2E0820F7">
      <w:pPr>
        <w:pStyle w:val="4"/>
      </w:pPr>
      <w:r>
        <w:t>二、我的创造想法</w:t>
      </w:r>
    </w:p>
    <w:p w14:paraId="4C17D447">
      <w:r>
        <w:t>一句话介绍我的作品：</w:t>
      </w:r>
      <w:r>
        <w:br w:type="textWrapping"/>
      </w:r>
      <w:r>
        <w:br w:type="textWrapping"/>
      </w:r>
      <w:r>
        <w:t>我想创造一个________________，</w:t>
      </w:r>
      <w:r>
        <w:br w:type="textWrapping"/>
      </w:r>
      <w:r>
        <w:t>帮助________________解决________________问题。</w:t>
      </w:r>
    </w:p>
    <w:p w14:paraId="520096D4">
      <w:pPr>
        <w:pStyle w:val="4"/>
      </w:pPr>
      <w:r>
        <w:t>三、我的用户</w:t>
      </w:r>
    </w:p>
    <w:p w14:paraId="3C597188">
      <w:r>
        <w:t>谁会使用我的作品？</w:t>
      </w:r>
      <w:r>
        <w:br w:type="textWrapping"/>
      </w:r>
      <w:r>
        <w:br w:type="textWrapping"/>
      </w:r>
      <w:r>
        <w:t>用户年龄：________________</w:t>
      </w:r>
      <w:r>
        <w:br w:type="textWrapping"/>
      </w:r>
      <w:r>
        <w:br w:type="textWrapping"/>
      </w:r>
      <w:r>
        <w:t>用户身份：________________</w:t>
      </w:r>
      <w:r>
        <w:br w:type="textWrapping"/>
      </w:r>
      <w:r>
        <w:br w:type="textWrapping"/>
      </w:r>
      <w:r>
        <w:t>使用场景：</w:t>
      </w:r>
      <w:r>
        <w:br w:type="textWrapping"/>
      </w:r>
      <w:r>
        <w:br w:type="textWrapping"/>
      </w:r>
      <w:r>
        <w:t>________________________________________________</w:t>
      </w:r>
      <w:r>
        <w:br w:type="textWrapping"/>
      </w:r>
      <w:r>
        <w:br w:type="textWrapping"/>
      </w:r>
      <w:r>
        <w:t>________________________________________________</w:t>
      </w:r>
    </w:p>
    <w:p w14:paraId="022DD30B">
      <w:pPr>
        <w:pStyle w:val="4"/>
      </w:pPr>
      <w:r>
        <w:t>四、核心功能设计（最多3个）</w:t>
      </w:r>
    </w:p>
    <w:p w14:paraId="70030899">
      <w:r>
        <w:t>功能1：</w:t>
      </w:r>
      <w:r>
        <w:br w:type="textWrapping"/>
      </w:r>
      <w:r>
        <w:br w:type="textWrapping"/>
      </w:r>
      <w:r>
        <w:t>名称：________________</w:t>
      </w:r>
      <w:r>
        <w:br w:type="textWrapping"/>
      </w:r>
      <w:r>
        <w:br w:type="textWrapping"/>
      </w:r>
      <w:r>
        <w:t>它可以：</w:t>
      </w:r>
      <w:r>
        <w:br w:type="textWrapping"/>
      </w:r>
      <w:r>
        <w:br w:type="textWrapping"/>
      </w:r>
      <w:r>
        <w:t>________________________________________________</w:t>
      </w:r>
      <w:r>
        <w:br w:type="textWrapping"/>
      </w:r>
      <w:r>
        <w:br w:type="textWrapping"/>
      </w:r>
      <w:r>
        <w:t>用户如何使用：</w:t>
      </w:r>
      <w:r>
        <w:br w:type="textWrapping"/>
      </w:r>
      <w:r>
        <w:br w:type="textWrapping"/>
      </w:r>
      <w:r>
        <w:t>________________________________________________</w:t>
      </w:r>
      <w:r>
        <w:br w:type="textWrapping"/>
      </w:r>
      <w:r>
        <w:br w:type="textWrapping"/>
      </w:r>
      <w:r>
        <w:br w:type="textWrapping"/>
      </w:r>
      <w:r>
        <w:t>功能2：</w:t>
      </w:r>
      <w:r>
        <w:br w:type="textWrapping"/>
      </w:r>
      <w:r>
        <w:br w:type="textWrapping"/>
      </w:r>
      <w:r>
        <w:t>名称：________________</w:t>
      </w:r>
      <w:r>
        <w:br w:type="textWrapping"/>
      </w:r>
      <w:r>
        <w:br w:type="textWrapping"/>
      </w:r>
      <w:r>
        <w:t>它可以：</w:t>
      </w:r>
      <w:r>
        <w:br w:type="textWrapping"/>
      </w:r>
      <w:r>
        <w:br w:type="textWrapping"/>
      </w:r>
      <w:r>
        <w:t>________________________________________________</w:t>
      </w:r>
      <w:r>
        <w:br w:type="textWrapping"/>
      </w:r>
      <w:r>
        <w:br w:type="textWrapping"/>
      </w:r>
      <w:r>
        <w:t>用户如何使用：</w:t>
      </w:r>
      <w:r>
        <w:br w:type="textWrapping"/>
      </w:r>
      <w:r>
        <w:br w:type="textWrapping"/>
      </w:r>
      <w:r>
        <w:t>________________________________________________</w:t>
      </w:r>
      <w:r>
        <w:br w:type="textWrapping"/>
      </w:r>
      <w:r>
        <w:br w:type="textWrapping"/>
      </w:r>
      <w:r>
        <w:br w:type="textWrapping"/>
      </w:r>
      <w:r>
        <w:t>功能3（可选）：</w:t>
      </w:r>
      <w:r>
        <w:br w:type="textWrapping"/>
      </w:r>
      <w:r>
        <w:br w:type="textWrapping"/>
      </w:r>
      <w:r>
        <w:t>名称：________________</w:t>
      </w:r>
      <w:r>
        <w:br w:type="textWrapping"/>
      </w:r>
      <w:r>
        <w:br w:type="textWrapping"/>
      </w:r>
      <w:r>
        <w:t>它可以：</w:t>
      </w:r>
      <w:r>
        <w:br w:type="textWrapping"/>
      </w:r>
      <w:r>
        <w:br w:type="textWrapping"/>
      </w:r>
      <w:r>
        <w:t>________________________________________________</w:t>
      </w:r>
      <w:r>
        <w:br w:type="textWrapping"/>
      </w:r>
      <w:r>
        <w:br w:type="textWrapping"/>
      </w:r>
      <w:r>
        <w:t>用户如何使用：</w:t>
      </w:r>
      <w:r>
        <w:br w:type="textWrapping"/>
      </w:r>
      <w:r>
        <w:br w:type="textWrapping"/>
      </w:r>
      <w:r>
        <w:t>________________________________________________</w:t>
      </w:r>
    </w:p>
    <w:p w14:paraId="45284086">
      <w:pPr>
        <w:pStyle w:val="4"/>
      </w:pPr>
      <w:r>
        <w:t>五、AI能力设计</w:t>
      </w:r>
    </w:p>
    <w:p w14:paraId="47982201">
      <w:r>
        <w:t>我的作品使用了哪些AI能力？</w:t>
      </w:r>
      <w:r>
        <w:br w:type="textWrapping"/>
      </w:r>
      <w:r>
        <w:br w:type="textWrapping"/>
      </w:r>
      <w:r>
        <w:t>□ AI聊天对话</w:t>
      </w:r>
      <w:r>
        <w:br w:type="textWrapping"/>
      </w:r>
      <w:r>
        <w:t>□ AI内容生成</w:t>
      </w:r>
      <w:r>
        <w:br w:type="textWrapping"/>
      </w:r>
      <w:r>
        <w:t>□ AI图片生成</w:t>
      </w:r>
      <w:r>
        <w:br w:type="textWrapping"/>
      </w:r>
      <w:r>
        <w:t>□ AI语音识别</w:t>
      </w:r>
      <w:r>
        <w:br w:type="textWrapping"/>
      </w:r>
      <w:r>
        <w:t>□ AI视觉识别</w:t>
      </w:r>
      <w:r>
        <w:br w:type="textWrapping"/>
      </w:r>
      <w:r>
        <w:t>□ AI分析判断</w:t>
      </w:r>
      <w:r>
        <w:br w:type="textWrapping"/>
      </w:r>
      <w:r>
        <w:t>□ AI自动规划</w:t>
      </w:r>
      <w:r>
        <w:br w:type="textWrapping"/>
      </w:r>
      <w:r>
        <w:t>□ AI角色互动</w:t>
      </w:r>
      <w:r>
        <w:br w:type="textWrapping"/>
      </w:r>
      <w:r>
        <w:t>□ AI自动执行任务</w:t>
      </w:r>
      <w:r>
        <w:br w:type="textWrapping"/>
      </w:r>
      <w:r>
        <w:br w:type="textWrapping"/>
      </w:r>
      <w:r>
        <w:br w:type="textWrapping"/>
      </w:r>
      <w:r>
        <w:t>AI角色设计（可选）：</w:t>
      </w:r>
      <w:r>
        <w:br w:type="textWrapping"/>
      </w:r>
      <w:r>
        <w:br w:type="textWrapping"/>
      </w:r>
      <w:r>
        <w:t>AI名字：________________</w:t>
      </w:r>
      <w:r>
        <w:br w:type="textWrapping"/>
      </w:r>
      <w:r>
        <w:br w:type="textWrapping"/>
      </w:r>
      <w:r>
        <w:t>AI身份：</w:t>
      </w:r>
      <w:r>
        <w:br w:type="textWrapping"/>
      </w:r>
      <w:r>
        <w:br w:type="textWrapping"/>
      </w:r>
      <w:r>
        <w:t>例如：学习助手、游戏导师、智能管家</w:t>
      </w:r>
      <w:r>
        <w:br w:type="textWrapping"/>
      </w:r>
      <w:r>
        <w:br w:type="textWrapping"/>
      </w:r>
      <w:r>
        <w:t>______________________________</w:t>
      </w:r>
      <w:r>
        <w:br w:type="textWrapping"/>
      </w:r>
      <w:r>
        <w:br w:type="textWrapping"/>
      </w:r>
      <w:r>
        <w:t>AI会做什么：</w:t>
      </w:r>
      <w:r>
        <w:br w:type="textWrapping"/>
      </w:r>
      <w:r>
        <w:br w:type="textWrapping"/>
      </w:r>
      <w:r>
        <w:t>______________________________</w:t>
      </w:r>
    </w:p>
    <w:p w14:paraId="47BFF071">
      <w:pPr>
        <w:pStyle w:val="4"/>
      </w:pPr>
      <w:r>
        <w:t>六、用户使用流程</w:t>
      </w:r>
    </w:p>
    <w:p w14:paraId="73C33C51">
      <w:r>
        <w:t>用户输入：</w:t>
      </w:r>
      <w:r>
        <w:br w:type="textWrapping"/>
      </w:r>
      <w:r>
        <w:br w:type="textWrapping"/>
      </w:r>
      <w:r>
        <w:t>用户需要提供什么？</w:t>
      </w:r>
      <w:r>
        <w:br w:type="textWrapping"/>
      </w:r>
      <w:r>
        <w:br w:type="textWrapping"/>
      </w:r>
      <w:r>
        <w:t>______________________________</w:t>
      </w:r>
      <w:r>
        <w:br w:type="textWrapping"/>
      </w:r>
      <w:r>
        <w:br w:type="textWrapping"/>
      </w:r>
      <w:r>
        <w:t>↓</w:t>
      </w:r>
      <w:r>
        <w:br w:type="textWrapping"/>
      </w:r>
      <w:r>
        <w:br w:type="textWrapping"/>
      </w:r>
      <w:r>
        <w:t>AI处理：</w:t>
      </w:r>
      <w:r>
        <w:br w:type="textWrapping"/>
      </w:r>
      <w:r>
        <w:br w:type="textWrapping"/>
      </w:r>
      <w:r>
        <w:t>AI需要完成什么？</w:t>
      </w:r>
      <w:r>
        <w:br w:type="textWrapping"/>
      </w:r>
      <w:r>
        <w:br w:type="textWrapping"/>
      </w:r>
      <w:r>
        <w:t>______________________________</w:t>
      </w:r>
      <w:r>
        <w:br w:type="textWrapping"/>
      </w:r>
      <w:r>
        <w:br w:type="textWrapping"/>
      </w:r>
      <w:r>
        <w:t>↓</w:t>
      </w:r>
      <w:r>
        <w:br w:type="textWrapping"/>
      </w:r>
      <w:r>
        <w:br w:type="textWrapping"/>
      </w:r>
      <w:r>
        <w:t>输出结果：</w:t>
      </w:r>
      <w:r>
        <w:br w:type="textWrapping"/>
      </w:r>
      <w:r>
        <w:br w:type="textWrapping"/>
      </w:r>
      <w:r>
        <w:t>用户最终得到什么？</w:t>
      </w:r>
      <w:r>
        <w:br w:type="textWrapping"/>
      </w:r>
      <w:r>
        <w:br w:type="textWrapping"/>
      </w:r>
      <w:r>
        <w:t>______________________________</w:t>
      </w:r>
    </w:p>
    <w:p w14:paraId="55617296">
      <w:pPr>
        <w:pStyle w:val="4"/>
      </w:pPr>
      <w:r>
        <w:t>七、专项设计（根据作品类型填写）</w:t>
      </w:r>
    </w:p>
    <w:p w14:paraId="6716412C">
      <w:r>
        <w:t>🎮 AI游戏</w:t>
      </w:r>
      <w:r>
        <w:br w:type="textWrapping"/>
      </w:r>
      <w:r>
        <w:br w:type="textWrapping"/>
      </w:r>
      <w:r>
        <w:t>游戏目标：</w:t>
      </w:r>
      <w:r>
        <w:br w:type="textWrapping"/>
      </w:r>
      <w:r>
        <w:br w:type="textWrapping"/>
      </w:r>
      <w:r>
        <w:t>______________________________</w:t>
      </w:r>
      <w:r>
        <w:br w:type="textWrapping"/>
      </w:r>
      <w:r>
        <w:br w:type="textWrapping"/>
      </w:r>
      <w:r>
        <w:t>游戏规则：</w:t>
      </w:r>
      <w:r>
        <w:br w:type="textWrapping"/>
      </w:r>
      <w:r>
        <w:br w:type="textWrapping"/>
      </w:r>
      <w:r>
        <w:t>______________________________</w:t>
      </w:r>
      <w:r>
        <w:br w:type="textWrapping"/>
      </w:r>
      <w:r>
        <w:br w:type="textWrapping"/>
      </w:r>
      <w:r>
        <w:t>角色设计：</w:t>
      </w:r>
      <w:r>
        <w:br w:type="textWrapping"/>
      </w:r>
      <w:r>
        <w:br w:type="textWrapping"/>
      </w:r>
      <w:r>
        <w:t>玩家角色：________________</w:t>
      </w:r>
      <w:r>
        <w:br w:type="textWrapping"/>
      </w:r>
      <w:r>
        <w:br w:type="textWrapping"/>
      </w:r>
      <w:r>
        <w:t>AI角色：________________</w:t>
      </w:r>
      <w:r>
        <w:br w:type="textWrapping"/>
      </w:r>
      <w:r>
        <w:br w:type="textWrapping"/>
      </w:r>
      <w:r>
        <w:br w:type="textWrapping"/>
      </w:r>
      <w:r>
        <w:t>🤖 AI智能体</w:t>
      </w:r>
      <w:r>
        <w:br w:type="textWrapping"/>
      </w:r>
      <w:r>
        <w:br w:type="textWrapping"/>
      </w:r>
      <w:r>
        <w:t>智能体名称：</w:t>
      </w:r>
      <w:r>
        <w:br w:type="textWrapping"/>
      </w:r>
      <w:r>
        <w:br w:type="textWrapping"/>
      </w:r>
      <w:r>
        <w:t>________________</w:t>
      </w:r>
      <w:r>
        <w:br w:type="textWrapping"/>
      </w:r>
      <w:r>
        <w:br w:type="textWrapping"/>
      </w:r>
      <w:r>
        <w:t>核心任务：</w:t>
      </w:r>
      <w:r>
        <w:br w:type="textWrapping"/>
      </w:r>
      <w:r>
        <w:br w:type="textWrapping"/>
      </w:r>
      <w:r>
        <w:t>________________</w:t>
      </w:r>
      <w:r>
        <w:br w:type="textWrapping"/>
      </w:r>
      <w:r>
        <w:br w:type="textWrapping"/>
      </w:r>
      <w:r>
        <w:t>工作步骤：</w:t>
      </w:r>
      <w:r>
        <w:br w:type="textWrapping"/>
      </w:r>
      <w:r>
        <w:br w:type="textWrapping"/>
      </w:r>
      <w:r>
        <w:t>1.________________</w:t>
      </w:r>
      <w:r>
        <w:br w:type="textWrapping"/>
      </w:r>
      <w:r>
        <w:br w:type="textWrapping"/>
      </w:r>
      <w:r>
        <w:t>2.________________</w:t>
      </w:r>
      <w:r>
        <w:br w:type="textWrapping"/>
      </w:r>
      <w:r>
        <w:br w:type="textWrapping"/>
      </w:r>
      <w:r>
        <w:t>3.________________</w:t>
      </w:r>
      <w:r>
        <w:br w:type="textWrapping"/>
      </w:r>
      <w:r>
        <w:br w:type="textWrapping"/>
      </w:r>
      <w:r>
        <w:br w:type="textWrapping"/>
      </w:r>
      <w:r>
        <w:t>🌐 AI网站 / 工具</w:t>
      </w:r>
      <w:r>
        <w:br w:type="textWrapping"/>
      </w:r>
      <w:r>
        <w:br w:type="textWrapping"/>
      </w:r>
      <w:r>
        <w:t>页面设计：</w:t>
      </w:r>
      <w:r>
        <w:br w:type="textWrapping"/>
      </w:r>
      <w:r>
        <w:br w:type="textWrapping"/>
      </w:r>
      <w:r>
        <w:t>首页：________________</w:t>
      </w:r>
      <w:r>
        <w:br w:type="textWrapping"/>
      </w:r>
      <w:r>
        <w:br w:type="textWrapping"/>
      </w:r>
      <w:r>
        <w:t>功能页：________________</w:t>
      </w:r>
      <w:r>
        <w:br w:type="textWrapping"/>
      </w:r>
      <w:r>
        <w:br w:type="textWrapping"/>
      </w:r>
      <w:r>
        <w:t>结果页：________________</w:t>
      </w:r>
    </w:p>
    <w:p w14:paraId="59D2D748">
      <w:pPr>
        <w:pStyle w:val="4"/>
      </w:pPr>
      <w:r>
        <w:t>八、视觉风格要求</w:t>
      </w:r>
    </w:p>
    <w:p w14:paraId="04865AFA">
      <w:r>
        <w:t>作品风格：</w:t>
      </w:r>
      <w:r>
        <w:br w:type="textWrapping"/>
      </w:r>
      <w:r>
        <w:br w:type="textWrapping"/>
      </w:r>
      <w:r>
        <w:t>□ 科技未来</w:t>
      </w:r>
      <w:r>
        <w:br w:type="textWrapping"/>
      </w:r>
      <w:r>
        <w:t>□ 简洁高级</w:t>
      </w:r>
      <w:r>
        <w:br w:type="textWrapping"/>
      </w:r>
      <w:r>
        <w:t>□ 可爱童趣</w:t>
      </w:r>
      <w:r>
        <w:br w:type="textWrapping"/>
      </w:r>
      <w:r>
        <w:t>□ 游戏风格</w:t>
      </w:r>
      <w:r>
        <w:br w:type="textWrapping"/>
      </w:r>
      <w:r>
        <w:t>□ 商业产品风格</w:t>
      </w:r>
      <w:r>
        <w:br w:type="textWrapping"/>
      </w:r>
      <w:r>
        <w:br w:type="textWrapping"/>
      </w:r>
      <w:r>
        <w:t>颜色偏好：</w:t>
      </w:r>
      <w:r>
        <w:br w:type="textWrapping"/>
      </w:r>
      <w:r>
        <w:br w:type="textWrapping"/>
      </w:r>
      <w:r>
        <w:t>________________</w:t>
      </w:r>
      <w:r>
        <w:br w:type="textWrapping"/>
      </w:r>
      <w:r>
        <w:br w:type="textWrapping"/>
      </w:r>
      <w:r>
        <w:t>参考风格：</w:t>
      </w:r>
      <w:r>
        <w:br w:type="textWrapping"/>
      </w:r>
      <w:r>
        <w:br w:type="textWrapping"/>
      </w:r>
      <w:r>
        <w:t>________________</w:t>
      </w:r>
    </w:p>
    <w:p w14:paraId="5526A498">
      <w:pPr>
        <w:pStyle w:val="4"/>
      </w:pPr>
      <w:r>
        <w:t>九、给AI的创造指令</w:t>
      </w:r>
    </w:p>
    <w:p w14:paraId="18BA32CA">
      <w:r>
        <w:t>请根据以上AI创造说明书，帮助我创造：</w:t>
      </w:r>
      <w:r>
        <w:br w:type="textWrapping"/>
      </w:r>
      <w:r>
        <w:br w:type="textWrapping"/>
      </w:r>
      <w:r>
        <w:t>一个完整的________________作品。</w:t>
      </w:r>
      <w:r>
        <w:br w:type="textWrapping"/>
      </w:r>
      <w:r>
        <w:br w:type="textWrapping"/>
      </w:r>
      <w:r>
        <w:br w:type="textWrapping"/>
      </w:r>
      <w:r>
        <w:t>要求：</w:t>
      </w:r>
      <w:r>
        <w:br w:type="textWrapping"/>
      </w:r>
      <w:r>
        <w:br w:type="textWrapping"/>
      </w:r>
      <w:r>
        <w:t>1. 实现核心功能</w:t>
      </w:r>
      <w:r>
        <w:br w:type="textWrapping"/>
      </w:r>
      <w:r>
        <w:t>2. 优先完成MVP版本</w:t>
      </w:r>
      <w:r>
        <w:br w:type="textWrapping"/>
      </w:r>
      <w:r>
        <w:t>3. 保证作品可以运行</w:t>
      </w:r>
      <w:r>
        <w:br w:type="textWrapping"/>
      </w:r>
      <w:r>
        <w:t>4. 界面简单易用</w:t>
      </w:r>
      <w:r>
        <w:br w:type="textWrapping"/>
      </w:r>
      <w:r>
        <w:t>5. 符合目标用户需求</w:t>
      </w:r>
    </w:p>
    <w:p w14:paraId="5357FF67">
      <w:bookmarkStart w:id="0" w:name="_GoBack"/>
      <w:bookmarkEnd w:id="0"/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88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526</Words>
  <Characters>1520</Characters>
  <Lines>0</Lines>
  <Paragraphs>0</Paragraphs>
  <TotalTime>0</TotalTime>
  <ScaleCrop>false</ScaleCrop>
  <LinksUpToDate>false</LinksUpToDate>
  <CharactersWithSpaces>1555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Hsiung, Q. R.(Wind)</cp:lastModifiedBy>
  <dcterms:modified xsi:type="dcterms:W3CDTF">2026-08-12T19:16:03Z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eyJoZGlkIjoiNDUwMTFkMDI3ZjBmZjczM2Q3M2EwOGI5M2VjYzUzMDkiLCJ1c2VySWQiOiIyNjU4OTQwNjMifQ==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4E6DF495161740F6817BDFD1F0B4DB21_12</vt:lpwstr>
  </property>
</Properties>
</file>